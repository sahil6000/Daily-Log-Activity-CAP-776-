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8D79AF">
      <w:pPr>
        <w:jc w:val="center"/>
      </w:pPr>
      <w:r>
        <w:rPr>
          <w:b/>
          <w:sz w:val="26"/>
        </w:rPr>
        <w:t>CAP776: PROGRAMMING IN PYTHON</w:t>
      </w:r>
    </w:p>
    <w:p w14:paraId="1A81FAEE">
      <w:pPr>
        <w:jc w:val="center"/>
      </w:pPr>
      <w:r>
        <w:rPr>
          <w:b/>
          <w:sz w:val="40"/>
        </w:rPr>
        <w:t>MINOR PROJECT #1 REPORT</w:t>
      </w:r>
    </w:p>
    <w:p w14:paraId="07843376">
      <w:pPr>
        <w:jc w:val="center"/>
      </w:pPr>
      <w:r>
        <w:rPr>
          <w:b/>
          <w:sz w:val="50"/>
        </w:rPr>
        <w:t>MY DATA, MY STORY</w:t>
      </w:r>
    </w:p>
    <w:p w14:paraId="75B6F5C7">
      <w:pPr>
        <w:jc w:val="center"/>
        <w:rPr>
          <w:sz w:val="24"/>
          <w:szCs w:val="32"/>
        </w:rPr>
      </w:pPr>
      <w:r>
        <w:rPr>
          <w:i/>
          <w:sz w:val="32"/>
          <w:szCs w:val="32"/>
        </w:rPr>
        <w:t>Personal Activity Intelligence Report</w:t>
      </w:r>
    </w:p>
    <w:p w14:paraId="06FFD12D"/>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35D6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8" w:type="dxa"/>
            <w:shd w:val="clear" w:color="auto" w:fill="D9EAF7"/>
            <w:vAlign w:val="center"/>
          </w:tcPr>
          <w:p w14:paraId="1F0864D2">
            <w:pPr>
              <w:spacing w:after="0" w:line="240" w:lineRule="auto"/>
              <w:rPr>
                <w:sz w:val="28"/>
                <w:szCs w:val="36"/>
              </w:rPr>
            </w:pPr>
            <w:r>
              <w:rPr>
                <w:b/>
                <w:sz w:val="28"/>
                <w:szCs w:val="36"/>
              </w:rPr>
              <w:t>Student Details</w:t>
            </w:r>
          </w:p>
        </w:tc>
        <w:tc>
          <w:tcPr>
            <w:tcW w:w="5328" w:type="dxa"/>
            <w:shd w:val="clear" w:color="auto" w:fill="D9EAF7"/>
            <w:vAlign w:val="center"/>
          </w:tcPr>
          <w:p w14:paraId="20108BFB">
            <w:pPr>
              <w:spacing w:after="0" w:line="240" w:lineRule="auto"/>
              <w:rPr>
                <w:sz w:val="28"/>
                <w:szCs w:val="36"/>
              </w:rPr>
            </w:pPr>
            <w:r>
              <w:rPr>
                <w:b/>
                <w:sz w:val="28"/>
                <w:szCs w:val="36"/>
              </w:rPr>
              <w:t>Info</w:t>
            </w:r>
          </w:p>
        </w:tc>
      </w:tr>
      <w:tr w14:paraId="641D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8" w:type="dxa"/>
            <w:vAlign w:val="center"/>
          </w:tcPr>
          <w:p w14:paraId="0F2DFDF2">
            <w:pPr>
              <w:spacing w:after="0" w:line="240" w:lineRule="auto"/>
              <w:rPr>
                <w:sz w:val="28"/>
                <w:szCs w:val="36"/>
              </w:rPr>
            </w:pPr>
            <w:r>
              <w:rPr>
                <w:sz w:val="28"/>
                <w:szCs w:val="36"/>
              </w:rPr>
              <w:t>Student Name</w:t>
            </w:r>
          </w:p>
        </w:tc>
        <w:tc>
          <w:tcPr>
            <w:tcW w:w="5328" w:type="dxa"/>
            <w:vAlign w:val="center"/>
          </w:tcPr>
          <w:p w14:paraId="7273EB7A">
            <w:pPr>
              <w:spacing w:after="0" w:line="240" w:lineRule="auto"/>
              <w:rPr>
                <w:rFonts w:hint="default"/>
                <w:sz w:val="28"/>
                <w:szCs w:val="36"/>
                <w:lang w:val="en-US"/>
              </w:rPr>
            </w:pPr>
            <w:r>
              <w:rPr>
                <w:rFonts w:hint="default"/>
                <w:sz w:val="28"/>
                <w:szCs w:val="36"/>
                <w:lang w:val="en-US"/>
              </w:rPr>
              <w:t>SAHIL KUMAR</w:t>
            </w:r>
          </w:p>
        </w:tc>
      </w:tr>
      <w:tr w14:paraId="00401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8" w:type="dxa"/>
            <w:vAlign w:val="center"/>
          </w:tcPr>
          <w:p w14:paraId="5ECAC75B">
            <w:pPr>
              <w:spacing w:after="0" w:line="240" w:lineRule="auto"/>
              <w:rPr>
                <w:sz w:val="28"/>
                <w:szCs w:val="36"/>
              </w:rPr>
            </w:pPr>
            <w:r>
              <w:rPr>
                <w:sz w:val="28"/>
                <w:szCs w:val="36"/>
              </w:rPr>
              <w:t>Registration / Roll No.</w:t>
            </w:r>
          </w:p>
        </w:tc>
        <w:tc>
          <w:tcPr>
            <w:tcW w:w="5328" w:type="dxa"/>
            <w:vAlign w:val="center"/>
          </w:tcPr>
          <w:p w14:paraId="244EDB4E">
            <w:pPr>
              <w:spacing w:after="0" w:line="240" w:lineRule="auto"/>
              <w:rPr>
                <w:rFonts w:hint="default"/>
                <w:sz w:val="28"/>
                <w:szCs w:val="36"/>
                <w:lang w:val="en-US"/>
              </w:rPr>
            </w:pPr>
            <w:r>
              <w:rPr>
                <w:rFonts w:hint="default"/>
                <w:sz w:val="28"/>
                <w:szCs w:val="36"/>
                <w:lang w:val="en-US"/>
              </w:rPr>
              <w:t>12604444</w:t>
            </w:r>
          </w:p>
        </w:tc>
      </w:tr>
      <w:tr w14:paraId="2B8CF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8" w:type="dxa"/>
            <w:vAlign w:val="center"/>
          </w:tcPr>
          <w:p w14:paraId="351B7024">
            <w:pPr>
              <w:spacing w:after="0" w:line="240" w:lineRule="auto"/>
              <w:rPr>
                <w:sz w:val="28"/>
                <w:szCs w:val="36"/>
              </w:rPr>
            </w:pPr>
            <w:r>
              <w:rPr>
                <w:sz w:val="28"/>
                <w:szCs w:val="36"/>
              </w:rPr>
              <w:t>Program / Section</w:t>
            </w:r>
          </w:p>
        </w:tc>
        <w:tc>
          <w:tcPr>
            <w:tcW w:w="5328" w:type="dxa"/>
            <w:vAlign w:val="center"/>
          </w:tcPr>
          <w:p w14:paraId="78A9F79B">
            <w:pPr>
              <w:spacing w:after="0" w:line="240" w:lineRule="auto"/>
              <w:rPr>
                <w:rFonts w:hint="default"/>
                <w:sz w:val="28"/>
                <w:szCs w:val="36"/>
                <w:lang w:val="en-US"/>
              </w:rPr>
            </w:pPr>
            <w:r>
              <w:rPr>
                <w:rFonts w:hint="default"/>
                <w:sz w:val="28"/>
                <w:szCs w:val="36"/>
                <w:lang w:val="en-US"/>
              </w:rPr>
              <w:t>CAP776 / D1P2634</w:t>
            </w:r>
          </w:p>
        </w:tc>
      </w:tr>
      <w:tr w14:paraId="33BB7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8" w:type="dxa"/>
            <w:vAlign w:val="center"/>
          </w:tcPr>
          <w:p w14:paraId="5B098505">
            <w:pPr>
              <w:spacing w:after="0" w:line="240" w:lineRule="auto"/>
              <w:rPr>
                <w:sz w:val="28"/>
                <w:szCs w:val="36"/>
              </w:rPr>
            </w:pPr>
            <w:r>
              <w:rPr>
                <w:sz w:val="28"/>
                <w:szCs w:val="36"/>
              </w:rPr>
              <w:t>Activity Recording Period</w:t>
            </w:r>
          </w:p>
        </w:tc>
        <w:tc>
          <w:tcPr>
            <w:tcW w:w="5328" w:type="dxa"/>
            <w:vAlign w:val="center"/>
          </w:tcPr>
          <w:p w14:paraId="17410076">
            <w:pPr>
              <w:spacing w:after="0" w:line="240" w:lineRule="auto"/>
              <w:rPr>
                <w:rFonts w:hint="default"/>
                <w:sz w:val="28"/>
                <w:szCs w:val="36"/>
                <w:lang w:val="en-US"/>
              </w:rPr>
            </w:pPr>
            <w:r>
              <w:rPr>
                <w:sz w:val="28"/>
                <w:szCs w:val="36"/>
              </w:rPr>
              <w:t xml:space="preserve">13 August 2026 to </w:t>
            </w:r>
            <w:r>
              <w:rPr>
                <w:rFonts w:hint="default"/>
                <w:sz w:val="28"/>
                <w:szCs w:val="36"/>
                <w:lang w:val="en-US"/>
              </w:rPr>
              <w:t>21 September 2026</w:t>
            </w:r>
          </w:p>
        </w:tc>
      </w:tr>
      <w:tr w14:paraId="2C924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8" w:type="dxa"/>
            <w:vAlign w:val="center"/>
          </w:tcPr>
          <w:p w14:paraId="3A6D30F7">
            <w:pPr>
              <w:spacing w:after="0" w:line="240" w:lineRule="auto"/>
              <w:rPr>
                <w:sz w:val="28"/>
                <w:szCs w:val="36"/>
              </w:rPr>
            </w:pPr>
            <w:r>
              <w:rPr>
                <w:sz w:val="28"/>
                <w:szCs w:val="36"/>
              </w:rPr>
              <w:t>Date of Report Generation</w:t>
            </w:r>
          </w:p>
        </w:tc>
        <w:tc>
          <w:tcPr>
            <w:tcW w:w="5328" w:type="dxa"/>
            <w:vAlign w:val="center"/>
          </w:tcPr>
          <w:p w14:paraId="09FC3BE4">
            <w:pPr>
              <w:spacing w:after="0" w:line="240" w:lineRule="auto"/>
              <w:rPr>
                <w:rFonts w:hint="default"/>
                <w:sz w:val="28"/>
                <w:szCs w:val="36"/>
                <w:lang w:val="en-US"/>
              </w:rPr>
            </w:pPr>
            <w:r>
              <w:rPr>
                <w:rFonts w:hint="default"/>
                <w:sz w:val="28"/>
                <w:szCs w:val="36"/>
                <w:lang w:val="en-US"/>
              </w:rPr>
              <w:t>2 October 2026</w:t>
            </w:r>
          </w:p>
        </w:tc>
      </w:tr>
    </w:tbl>
    <w:p w14:paraId="0336A050">
      <w:pPr>
        <w:pStyle w:val="2"/>
      </w:pPr>
      <w:r>
        <w:t>1. Activity Data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71DD6640">
        <w:tblPrEx>
          <w:tblCellMar>
            <w:top w:w="0" w:type="dxa"/>
            <w:left w:w="108" w:type="dxa"/>
            <w:bottom w:w="0" w:type="dxa"/>
            <w:right w:w="108" w:type="dxa"/>
          </w:tblCellMar>
        </w:tblPrEx>
        <w:trPr>
          <w:trHeight w:val="397" w:hRule="atLeast"/>
          <w:jc w:val="center"/>
        </w:trPr>
        <w:tc>
          <w:tcPr>
            <w:tcW w:w="5328" w:type="dxa"/>
            <w:shd w:val="clear" w:color="auto" w:fill="D9EAF7"/>
            <w:vAlign w:val="center"/>
          </w:tcPr>
          <w:p w14:paraId="61B0DF99">
            <w:pPr>
              <w:spacing w:after="0" w:line="240" w:lineRule="auto"/>
              <w:rPr>
                <w:sz w:val="24"/>
                <w:szCs w:val="36"/>
              </w:rPr>
            </w:pPr>
            <w:r>
              <w:rPr>
                <w:b/>
                <w:sz w:val="24"/>
                <w:szCs w:val="36"/>
              </w:rPr>
              <w:t>Particular</w:t>
            </w:r>
          </w:p>
        </w:tc>
        <w:tc>
          <w:tcPr>
            <w:tcW w:w="5328" w:type="dxa"/>
            <w:shd w:val="clear" w:color="auto" w:fill="D9EAF7"/>
            <w:vAlign w:val="center"/>
          </w:tcPr>
          <w:p w14:paraId="597ED5D0">
            <w:pPr>
              <w:spacing w:after="0" w:line="240" w:lineRule="auto"/>
              <w:rPr>
                <w:sz w:val="24"/>
                <w:szCs w:val="36"/>
              </w:rPr>
            </w:pPr>
            <w:r>
              <w:rPr>
                <w:b/>
                <w:sz w:val="24"/>
                <w:szCs w:val="36"/>
              </w:rPr>
              <w:t>Value</w:t>
            </w:r>
          </w:p>
        </w:tc>
      </w:tr>
      <w:tr w14:paraId="3BCD1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55A88F59">
            <w:pPr>
              <w:spacing w:after="0" w:line="240" w:lineRule="auto"/>
              <w:rPr>
                <w:sz w:val="24"/>
                <w:szCs w:val="36"/>
              </w:rPr>
            </w:pPr>
            <w:r>
              <w:rPr>
                <w:sz w:val="24"/>
                <w:szCs w:val="36"/>
              </w:rPr>
              <w:t>Expected number of days</w:t>
            </w:r>
          </w:p>
        </w:tc>
        <w:tc>
          <w:tcPr>
            <w:tcW w:w="5328" w:type="dxa"/>
            <w:vAlign w:val="center"/>
          </w:tcPr>
          <w:p w14:paraId="3E902AF7">
            <w:pPr>
              <w:spacing w:after="0" w:line="240" w:lineRule="auto"/>
              <w:jc w:val="left"/>
              <w:rPr>
                <w:rFonts w:hint="default" w:ascii="Calisto MT" w:hAnsi="Calisto MT" w:cs="Calisto MT"/>
                <w:sz w:val="24"/>
                <w:szCs w:val="36"/>
                <w:lang w:val="en-US"/>
              </w:rPr>
            </w:pPr>
            <w:r>
              <w:rPr>
                <w:rFonts w:hint="default" w:ascii="Calisto MT" w:hAnsi="Calisto MT" w:cs="Calisto MT"/>
                <w:sz w:val="24"/>
                <w:szCs w:val="36"/>
                <w:lang w:val="en-US"/>
              </w:rPr>
              <w:t>40</w:t>
            </w:r>
          </w:p>
        </w:tc>
      </w:tr>
      <w:tr w14:paraId="7EFF3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4566AB0D">
            <w:pPr>
              <w:spacing w:after="0" w:line="240" w:lineRule="auto"/>
              <w:rPr>
                <w:sz w:val="24"/>
                <w:szCs w:val="36"/>
              </w:rPr>
            </w:pPr>
            <w:r>
              <w:rPr>
                <w:sz w:val="24"/>
                <w:szCs w:val="36"/>
              </w:rPr>
              <w:t>Valid days recorded</w:t>
            </w:r>
          </w:p>
        </w:tc>
        <w:tc>
          <w:tcPr>
            <w:tcW w:w="5328" w:type="dxa"/>
            <w:vAlign w:val="center"/>
          </w:tcPr>
          <w:p w14:paraId="0EBCE08D">
            <w:pPr>
              <w:spacing w:after="0" w:line="240" w:lineRule="auto"/>
              <w:jc w:val="left"/>
              <w:rPr>
                <w:rFonts w:hint="default" w:ascii="Calisto MT" w:hAnsi="Calisto MT" w:cs="Calisto MT"/>
                <w:sz w:val="24"/>
                <w:szCs w:val="36"/>
                <w:lang w:val="en-US"/>
              </w:rPr>
            </w:pPr>
            <w:r>
              <w:rPr>
                <w:rFonts w:hint="default" w:ascii="Calisto MT" w:hAnsi="Calisto MT" w:cs="Calisto MT"/>
                <w:sz w:val="24"/>
                <w:szCs w:val="36"/>
                <w:lang w:val="en-US"/>
              </w:rPr>
              <w:t>40</w:t>
            </w:r>
          </w:p>
        </w:tc>
      </w:tr>
      <w:tr w14:paraId="1701A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20140303">
            <w:pPr>
              <w:spacing w:after="0" w:line="240" w:lineRule="auto"/>
              <w:rPr>
                <w:sz w:val="24"/>
                <w:szCs w:val="36"/>
              </w:rPr>
            </w:pPr>
            <w:r>
              <w:rPr>
                <w:sz w:val="24"/>
                <w:szCs w:val="36"/>
              </w:rPr>
              <w:t>Missing days</w:t>
            </w:r>
          </w:p>
        </w:tc>
        <w:tc>
          <w:tcPr>
            <w:tcW w:w="5328" w:type="dxa"/>
            <w:vAlign w:val="center"/>
          </w:tcPr>
          <w:p w14:paraId="3AC447C2">
            <w:pPr>
              <w:spacing w:after="0" w:line="240" w:lineRule="auto"/>
              <w:jc w:val="left"/>
              <w:rPr>
                <w:rFonts w:hint="default" w:ascii="Calisto MT" w:hAnsi="Calisto MT" w:cs="Calisto MT"/>
                <w:sz w:val="24"/>
                <w:szCs w:val="36"/>
                <w:lang w:val="en-US"/>
              </w:rPr>
            </w:pPr>
            <w:r>
              <w:rPr>
                <w:rFonts w:hint="default" w:ascii="Calisto MT" w:hAnsi="Calisto MT" w:cs="Calisto MT"/>
                <w:sz w:val="24"/>
                <w:szCs w:val="36"/>
                <w:lang w:val="en-US"/>
              </w:rPr>
              <w:t>0</w:t>
            </w:r>
          </w:p>
        </w:tc>
      </w:tr>
      <w:tr w14:paraId="27625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34F431DA">
            <w:pPr>
              <w:spacing w:after="0" w:line="240" w:lineRule="auto"/>
              <w:rPr>
                <w:sz w:val="24"/>
                <w:szCs w:val="36"/>
              </w:rPr>
            </w:pPr>
            <w:r>
              <w:rPr>
                <w:sz w:val="24"/>
                <w:szCs w:val="36"/>
              </w:rPr>
              <w:t>Invalid / excluded records</w:t>
            </w:r>
          </w:p>
        </w:tc>
        <w:tc>
          <w:tcPr>
            <w:tcW w:w="5328" w:type="dxa"/>
            <w:vAlign w:val="center"/>
          </w:tcPr>
          <w:p w14:paraId="17295303">
            <w:pPr>
              <w:spacing w:after="0" w:line="240" w:lineRule="auto"/>
              <w:jc w:val="left"/>
              <w:rPr>
                <w:rFonts w:hint="default" w:ascii="Calisto MT" w:hAnsi="Calisto MT" w:cs="Calisto MT"/>
                <w:sz w:val="24"/>
                <w:szCs w:val="36"/>
                <w:lang w:val="en-US"/>
              </w:rPr>
            </w:pPr>
            <w:r>
              <w:rPr>
                <w:rFonts w:hint="default" w:ascii="Calisto MT" w:hAnsi="Calisto MT" w:cs="Calisto MT"/>
                <w:sz w:val="24"/>
                <w:szCs w:val="36"/>
                <w:lang w:val="en-US"/>
              </w:rPr>
              <w:t>0</w:t>
            </w:r>
          </w:p>
        </w:tc>
      </w:tr>
      <w:tr w14:paraId="1CDCD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0220FB86">
            <w:pPr>
              <w:spacing w:after="0" w:line="240" w:lineRule="auto"/>
              <w:rPr>
                <w:sz w:val="24"/>
                <w:szCs w:val="36"/>
              </w:rPr>
            </w:pPr>
            <w:r>
              <w:rPr>
                <w:sz w:val="24"/>
                <w:szCs w:val="36"/>
              </w:rPr>
              <w:t>Average Sleep/day</w:t>
            </w:r>
          </w:p>
        </w:tc>
        <w:tc>
          <w:tcPr>
            <w:tcW w:w="5328" w:type="dxa"/>
            <w:vAlign w:val="center"/>
          </w:tcPr>
          <w:p w14:paraId="465DF069">
            <w:pPr>
              <w:spacing w:after="0" w:line="240" w:lineRule="auto"/>
              <w:jc w:val="left"/>
              <w:rPr>
                <w:rFonts w:hint="default" w:ascii="Calisto MT" w:hAnsi="Calisto MT" w:cs="Calisto MT"/>
                <w:sz w:val="24"/>
                <w:szCs w:val="36"/>
              </w:rPr>
            </w:pPr>
            <w:r>
              <w:rPr>
                <w:rFonts w:hint="default" w:ascii="Calisto MT" w:hAnsi="Calisto MT" w:eastAsia="SimSun" w:cs="Calisto MT"/>
                <w:sz w:val="24"/>
                <w:szCs w:val="24"/>
              </w:rPr>
              <w:t>444.75 min/day</w:t>
            </w:r>
          </w:p>
        </w:tc>
      </w:tr>
      <w:tr w14:paraId="0461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5F2B001F">
            <w:pPr>
              <w:spacing w:after="0" w:line="240" w:lineRule="auto"/>
              <w:rPr>
                <w:sz w:val="24"/>
                <w:szCs w:val="36"/>
              </w:rPr>
            </w:pPr>
            <w:r>
              <w:rPr>
                <w:sz w:val="24"/>
                <w:szCs w:val="36"/>
              </w:rPr>
              <w:t>Average Fitness/day</w:t>
            </w:r>
          </w:p>
        </w:tc>
        <w:tc>
          <w:tcPr>
            <w:tcW w:w="5328" w:type="dxa"/>
            <w:vAlign w:val="center"/>
          </w:tcPr>
          <w:p w14:paraId="0FB0956F">
            <w:pPr>
              <w:spacing w:after="0" w:line="240" w:lineRule="auto"/>
              <w:jc w:val="left"/>
              <w:rPr>
                <w:rFonts w:hint="default" w:ascii="Calisto MT" w:hAnsi="Calisto MT" w:cs="Calisto MT"/>
                <w:sz w:val="24"/>
                <w:szCs w:val="36"/>
              </w:rPr>
            </w:pPr>
            <w:r>
              <w:rPr>
                <w:rFonts w:hint="default" w:ascii="Calisto MT" w:hAnsi="Calisto MT" w:eastAsia="SimSun" w:cs="Calisto MT"/>
                <w:sz w:val="24"/>
                <w:szCs w:val="24"/>
              </w:rPr>
              <w:t>30.12 min/day</w:t>
            </w:r>
          </w:p>
        </w:tc>
      </w:tr>
      <w:tr w14:paraId="0A0A3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jc w:val="center"/>
        </w:trPr>
        <w:tc>
          <w:tcPr>
            <w:tcW w:w="5328" w:type="dxa"/>
            <w:vAlign w:val="center"/>
          </w:tcPr>
          <w:p w14:paraId="299BCDB5">
            <w:pPr>
              <w:spacing w:after="0" w:line="240" w:lineRule="auto"/>
              <w:rPr>
                <w:sz w:val="24"/>
                <w:szCs w:val="36"/>
              </w:rPr>
            </w:pPr>
            <w:r>
              <w:rPr>
                <w:sz w:val="24"/>
                <w:szCs w:val="36"/>
              </w:rPr>
              <w:t>Average Study/day</w:t>
            </w:r>
          </w:p>
        </w:tc>
        <w:tc>
          <w:tcPr>
            <w:tcW w:w="5328" w:type="dxa"/>
            <w:vAlign w:val="center"/>
          </w:tcPr>
          <w:p w14:paraId="592F6388">
            <w:pPr>
              <w:spacing w:after="0" w:line="240" w:lineRule="auto"/>
              <w:jc w:val="left"/>
              <w:rPr>
                <w:rFonts w:hint="default" w:ascii="Calisto MT" w:hAnsi="Calisto MT" w:cs="Calisto MT"/>
                <w:sz w:val="24"/>
                <w:szCs w:val="36"/>
              </w:rPr>
            </w:pPr>
            <w:r>
              <w:rPr>
                <w:rFonts w:hint="default" w:ascii="Calisto MT" w:hAnsi="Calisto MT" w:eastAsia="SimSun" w:cs="Calisto MT"/>
                <w:sz w:val="24"/>
                <w:szCs w:val="24"/>
              </w:rPr>
              <w:t>112.50 min/day</w:t>
            </w:r>
          </w:p>
        </w:tc>
      </w:tr>
      <w:tr w14:paraId="31E2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45CE9A32">
            <w:pPr>
              <w:spacing w:after="0" w:line="240" w:lineRule="auto"/>
              <w:rPr>
                <w:sz w:val="24"/>
                <w:szCs w:val="36"/>
              </w:rPr>
            </w:pPr>
            <w:r>
              <w:rPr>
                <w:sz w:val="24"/>
                <w:szCs w:val="36"/>
              </w:rPr>
              <w:t>Average Coding/day</w:t>
            </w:r>
          </w:p>
        </w:tc>
        <w:tc>
          <w:tcPr>
            <w:tcW w:w="5328" w:type="dxa"/>
            <w:vAlign w:val="center"/>
          </w:tcPr>
          <w:p w14:paraId="21FE3FD1">
            <w:pPr>
              <w:spacing w:after="0" w:line="240" w:lineRule="auto"/>
              <w:jc w:val="left"/>
              <w:rPr>
                <w:rFonts w:hint="default" w:ascii="Calisto MT" w:hAnsi="Calisto MT" w:cs="Calisto MT"/>
                <w:sz w:val="24"/>
                <w:szCs w:val="36"/>
              </w:rPr>
            </w:pPr>
            <w:r>
              <w:rPr>
                <w:rFonts w:hint="default" w:ascii="Calisto MT" w:hAnsi="Calisto MT" w:eastAsia="SimSun" w:cs="Calisto MT"/>
                <w:sz w:val="24"/>
                <w:szCs w:val="24"/>
              </w:rPr>
              <w:t>133.50 min/day</w:t>
            </w:r>
          </w:p>
        </w:tc>
      </w:tr>
      <w:tr w14:paraId="03E2B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69762387">
            <w:pPr>
              <w:spacing w:after="0" w:line="240" w:lineRule="auto"/>
              <w:rPr>
                <w:sz w:val="24"/>
                <w:szCs w:val="36"/>
              </w:rPr>
            </w:pPr>
            <w:r>
              <w:rPr>
                <w:sz w:val="24"/>
                <w:szCs w:val="36"/>
              </w:rPr>
              <w:t>Average Class/day</w:t>
            </w:r>
          </w:p>
        </w:tc>
        <w:tc>
          <w:tcPr>
            <w:tcW w:w="5328" w:type="dxa"/>
            <w:vAlign w:val="center"/>
          </w:tcPr>
          <w:p w14:paraId="743DDA0A">
            <w:pPr>
              <w:spacing w:after="0" w:line="240" w:lineRule="auto"/>
              <w:jc w:val="left"/>
              <w:rPr>
                <w:rFonts w:hint="default" w:ascii="Calisto MT" w:hAnsi="Calisto MT" w:cs="Calisto MT"/>
                <w:sz w:val="24"/>
                <w:szCs w:val="36"/>
              </w:rPr>
            </w:pPr>
            <w:r>
              <w:rPr>
                <w:rFonts w:hint="default" w:ascii="Calisto MT" w:hAnsi="Calisto MT" w:eastAsia="SimSun" w:cs="Calisto MT"/>
                <w:sz w:val="24"/>
                <w:szCs w:val="24"/>
              </w:rPr>
              <w:t>187.50 min/day</w:t>
            </w:r>
          </w:p>
        </w:tc>
      </w:tr>
      <w:tr w14:paraId="5415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2B79A8BB">
            <w:pPr>
              <w:spacing w:after="0" w:line="240" w:lineRule="auto"/>
              <w:rPr>
                <w:sz w:val="24"/>
                <w:szCs w:val="36"/>
              </w:rPr>
            </w:pPr>
            <w:r>
              <w:rPr>
                <w:sz w:val="24"/>
                <w:szCs w:val="36"/>
              </w:rPr>
              <w:t>Average Other Activities/day</w:t>
            </w:r>
          </w:p>
        </w:tc>
        <w:tc>
          <w:tcPr>
            <w:tcW w:w="5328" w:type="dxa"/>
            <w:vAlign w:val="center"/>
          </w:tcPr>
          <w:p w14:paraId="754ADD34">
            <w:pPr>
              <w:spacing w:after="0" w:line="240" w:lineRule="auto"/>
              <w:jc w:val="left"/>
              <w:rPr>
                <w:rFonts w:hint="default" w:ascii="Calisto MT" w:hAnsi="Calisto MT" w:cs="Calisto MT"/>
                <w:sz w:val="24"/>
                <w:szCs w:val="36"/>
              </w:rPr>
            </w:pPr>
            <w:r>
              <w:rPr>
                <w:rFonts w:hint="default" w:ascii="Calisto MT" w:hAnsi="Calisto MT" w:eastAsia="SimSun" w:cs="Calisto MT"/>
                <w:sz w:val="24"/>
                <w:szCs w:val="24"/>
              </w:rPr>
              <w:t>114.25 min/day</w:t>
            </w:r>
          </w:p>
        </w:tc>
      </w:tr>
      <w:tr w14:paraId="392BF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328" w:type="dxa"/>
            <w:vAlign w:val="center"/>
          </w:tcPr>
          <w:p w14:paraId="48B362D3">
            <w:pPr>
              <w:spacing w:after="0" w:line="240" w:lineRule="auto"/>
              <w:rPr>
                <w:sz w:val="24"/>
                <w:szCs w:val="36"/>
              </w:rPr>
            </w:pPr>
            <w:r>
              <w:rPr>
                <w:sz w:val="24"/>
                <w:szCs w:val="36"/>
              </w:rPr>
              <w:t>Average Free / Unaccounted Time/day</w:t>
            </w:r>
          </w:p>
        </w:tc>
        <w:tc>
          <w:tcPr>
            <w:tcW w:w="5328" w:type="dxa"/>
            <w:vAlign w:val="center"/>
          </w:tcPr>
          <w:p w14:paraId="24E325C0">
            <w:pPr>
              <w:spacing w:after="0" w:line="240" w:lineRule="auto"/>
              <w:jc w:val="left"/>
              <w:rPr>
                <w:rFonts w:hint="default" w:ascii="Calisto MT" w:hAnsi="Calisto MT" w:cs="Calisto MT"/>
                <w:sz w:val="24"/>
                <w:szCs w:val="36"/>
              </w:rPr>
            </w:pPr>
            <w:r>
              <w:rPr>
                <w:rFonts w:hint="default" w:ascii="Calisto MT" w:hAnsi="Calisto MT" w:eastAsia="SimSun" w:cs="Calisto MT"/>
                <w:sz w:val="24"/>
                <w:szCs w:val="24"/>
              </w:rPr>
              <w:t>417.38 min/day</w:t>
            </w:r>
          </w:p>
        </w:tc>
      </w:tr>
    </w:tbl>
    <w:p w14:paraId="677765B4">
      <w:pPr>
        <w:pStyle w:val="2"/>
      </w:pPr>
    </w:p>
    <w:p w14:paraId="33F32655"/>
    <w:p w14:paraId="6A858C2B">
      <w:pPr>
        <w:pStyle w:val="2"/>
      </w:pPr>
      <w:r>
        <w:t>2. Index Values</w:t>
      </w:r>
    </w:p>
    <w:p w14:paraId="205F4F66">
      <w:pPr>
        <w:rPr>
          <w:sz w:val="36"/>
          <w:szCs w:val="44"/>
        </w:rPr>
      </w:pPr>
      <w:r>
        <w:rPr>
          <w:sz w:val="24"/>
          <w:szCs w:val="32"/>
        </w:rPr>
        <w:t>Enter the final value generated by your Python program. The activity indicators are based on simple averages across valid recorded days. PAI is calculated using the predefined weights shown below.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3B8B7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shd w:val="clear" w:color="auto" w:fill="D9EAF7"/>
            <w:vAlign w:val="center"/>
          </w:tcPr>
          <w:p w14:paraId="0375C69D">
            <w:pPr>
              <w:spacing w:after="0" w:line="240" w:lineRule="auto"/>
              <w:rPr>
                <w:b/>
                <w:sz w:val="22"/>
                <w:szCs w:val="28"/>
              </w:rPr>
            </w:pPr>
            <w:r>
              <w:rPr>
                <w:b/>
                <w:sz w:val="22"/>
                <w:szCs w:val="28"/>
              </w:rPr>
              <w:t>Index Name</w:t>
            </w:r>
          </w:p>
        </w:tc>
        <w:tc>
          <w:tcPr>
            <w:tcW w:w="2664" w:type="dxa"/>
            <w:shd w:val="clear" w:color="auto" w:fill="D9EAF7"/>
            <w:vAlign w:val="center"/>
          </w:tcPr>
          <w:p w14:paraId="58511E3F">
            <w:pPr>
              <w:spacing w:after="0" w:line="240" w:lineRule="auto"/>
              <w:rPr>
                <w:b/>
                <w:sz w:val="22"/>
                <w:szCs w:val="28"/>
              </w:rPr>
            </w:pPr>
            <w:r>
              <w:rPr>
                <w:b/>
                <w:sz w:val="22"/>
                <w:szCs w:val="28"/>
              </w:rPr>
              <w:t>Acronym</w:t>
            </w:r>
          </w:p>
        </w:tc>
        <w:tc>
          <w:tcPr>
            <w:tcW w:w="2664" w:type="dxa"/>
            <w:shd w:val="clear" w:color="auto" w:fill="D9EAF7"/>
            <w:vAlign w:val="center"/>
          </w:tcPr>
          <w:p w14:paraId="3B022CFB">
            <w:pPr>
              <w:spacing w:after="0" w:line="240" w:lineRule="auto"/>
              <w:rPr>
                <w:b/>
                <w:sz w:val="22"/>
                <w:szCs w:val="28"/>
              </w:rPr>
            </w:pPr>
            <w:r>
              <w:rPr>
                <w:b/>
                <w:sz w:val="22"/>
                <w:szCs w:val="28"/>
              </w:rPr>
              <w:t>Formula</w:t>
            </w:r>
          </w:p>
        </w:tc>
        <w:tc>
          <w:tcPr>
            <w:tcW w:w="2664" w:type="dxa"/>
            <w:shd w:val="clear" w:color="auto" w:fill="D9EAF7"/>
            <w:vAlign w:val="center"/>
          </w:tcPr>
          <w:p w14:paraId="5D8467B5">
            <w:pPr>
              <w:spacing w:after="0" w:line="240" w:lineRule="auto"/>
              <w:rPr>
                <w:b/>
                <w:sz w:val="22"/>
                <w:szCs w:val="28"/>
              </w:rPr>
            </w:pPr>
            <w:r>
              <w:rPr>
                <w:b/>
                <w:sz w:val="22"/>
                <w:szCs w:val="28"/>
              </w:rPr>
              <w:t>Value to Enter</w:t>
            </w:r>
          </w:p>
        </w:tc>
      </w:tr>
      <w:tr w14:paraId="4A5E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6FAFD518">
            <w:pPr>
              <w:spacing w:after="0" w:line="240" w:lineRule="auto"/>
              <w:rPr>
                <w:sz w:val="22"/>
                <w:szCs w:val="28"/>
              </w:rPr>
            </w:pPr>
            <w:r>
              <w:rPr>
                <w:sz w:val="22"/>
                <w:szCs w:val="28"/>
              </w:rPr>
              <w:t>Personal Activity Index</w:t>
            </w:r>
          </w:p>
        </w:tc>
        <w:tc>
          <w:tcPr>
            <w:tcW w:w="2664" w:type="dxa"/>
          </w:tcPr>
          <w:p w14:paraId="478EDC19">
            <w:pPr>
              <w:spacing w:after="0" w:line="240" w:lineRule="auto"/>
              <w:rPr>
                <w:b/>
                <w:bCs/>
                <w:sz w:val="22"/>
                <w:szCs w:val="28"/>
              </w:rPr>
            </w:pPr>
            <w:r>
              <w:rPr>
                <w:b/>
                <w:bCs/>
                <w:sz w:val="22"/>
                <w:szCs w:val="28"/>
              </w:rPr>
              <w:t>PAI</w:t>
            </w:r>
          </w:p>
        </w:tc>
        <w:tc>
          <w:tcPr>
            <w:tcW w:w="2664" w:type="dxa"/>
          </w:tcPr>
          <w:p w14:paraId="4E9E97F4">
            <w:pPr>
              <w:spacing w:after="0" w:line="240" w:lineRule="auto"/>
              <w:rPr>
                <w:sz w:val="22"/>
                <w:szCs w:val="28"/>
              </w:rPr>
            </w:pPr>
            <w:r>
              <w:rPr>
                <w:b/>
                <w:bCs/>
                <w:sz w:val="22"/>
                <w:szCs w:val="28"/>
              </w:rPr>
              <w:t>PAI =</w:t>
            </w:r>
            <w:r>
              <w:rPr>
                <w:sz w:val="22"/>
                <w:szCs w:val="28"/>
              </w:rPr>
              <w:t xml:space="preserve"> 0.15(TPI) + 0.20(AAI) + 0.15(PhAI) + 0.20(SRI) + 0.15(TUI) + 0.10(EI) + 0.05(DCI)</w:t>
            </w:r>
          </w:p>
        </w:tc>
        <w:tc>
          <w:tcPr>
            <w:tcW w:w="2664" w:type="dxa"/>
          </w:tcPr>
          <w:p w14:paraId="6BF0BF4F">
            <w:pPr>
              <w:spacing w:after="0" w:line="240" w:lineRule="auto"/>
              <w:jc w:val="left"/>
              <w:rPr>
                <w:rFonts w:hint="eastAsia" w:ascii="SimSun" w:hAnsi="SimSun" w:eastAsia="SimSun" w:cs="SimSun"/>
                <w:sz w:val="24"/>
                <w:szCs w:val="24"/>
                <w:u w:val="none"/>
              </w:rPr>
            </w:pPr>
          </w:p>
          <w:p w14:paraId="3538428F">
            <w:pPr>
              <w:spacing w:after="0" w:line="240" w:lineRule="auto"/>
              <w:jc w:val="left"/>
              <w:rPr>
                <w:rFonts w:hint="eastAsia" w:ascii="SimSun" w:hAnsi="SimSun" w:eastAsia="SimSun" w:cs="SimSun"/>
                <w:sz w:val="24"/>
                <w:szCs w:val="24"/>
                <w:u w:val="none"/>
              </w:rPr>
            </w:pPr>
            <w:r>
              <w:rPr>
                <w:rFonts w:hint="eastAsia" w:ascii="SimSun" w:hAnsi="SimSun" w:eastAsia="SimSun" w:cs="SimSun"/>
                <w:sz w:val="24"/>
                <w:szCs w:val="24"/>
                <w:u w:val="none"/>
              </w:rPr>
              <w:t>332.24</w:t>
            </w:r>
          </w:p>
        </w:tc>
      </w:tr>
      <w:tr w14:paraId="7383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1B59C7B7">
            <w:pPr>
              <w:spacing w:after="0" w:line="240" w:lineRule="auto"/>
              <w:rPr>
                <w:sz w:val="22"/>
                <w:szCs w:val="28"/>
              </w:rPr>
            </w:pPr>
            <w:r>
              <w:rPr>
                <w:sz w:val="22"/>
                <w:szCs w:val="28"/>
              </w:rPr>
              <w:t>Tech Productivity</w:t>
            </w:r>
          </w:p>
        </w:tc>
        <w:tc>
          <w:tcPr>
            <w:tcW w:w="2664" w:type="dxa"/>
          </w:tcPr>
          <w:p w14:paraId="5E4F7718">
            <w:pPr>
              <w:spacing w:after="0" w:line="240" w:lineRule="auto"/>
              <w:rPr>
                <w:b/>
                <w:bCs/>
                <w:sz w:val="22"/>
                <w:szCs w:val="28"/>
              </w:rPr>
            </w:pPr>
            <w:r>
              <w:rPr>
                <w:b/>
                <w:bCs/>
                <w:sz w:val="22"/>
                <w:szCs w:val="28"/>
              </w:rPr>
              <w:t>TPI</w:t>
            </w:r>
          </w:p>
        </w:tc>
        <w:tc>
          <w:tcPr>
            <w:tcW w:w="2664" w:type="dxa"/>
          </w:tcPr>
          <w:p w14:paraId="2998B5BA">
            <w:pPr>
              <w:spacing w:after="0" w:line="240" w:lineRule="auto"/>
              <w:rPr>
                <w:sz w:val="22"/>
                <w:szCs w:val="28"/>
              </w:rPr>
            </w:pPr>
            <w:r>
              <w:rPr>
                <w:b/>
                <w:bCs/>
                <w:sz w:val="22"/>
                <w:szCs w:val="28"/>
              </w:rPr>
              <w:t>TPI =</w:t>
            </w:r>
            <w:r>
              <w:rPr>
                <w:sz w:val="22"/>
                <w:szCs w:val="28"/>
              </w:rPr>
              <w:t xml:space="preserve"> Average(Coding Time per valid recorded day)</w:t>
            </w:r>
          </w:p>
        </w:tc>
        <w:tc>
          <w:tcPr>
            <w:tcW w:w="2664" w:type="dxa"/>
          </w:tcPr>
          <w:p w14:paraId="09BA71EF">
            <w:pPr>
              <w:spacing w:after="0" w:line="240" w:lineRule="auto"/>
              <w:jc w:val="left"/>
              <w:rPr>
                <w:rFonts w:hint="eastAsia" w:ascii="SimSun" w:hAnsi="SimSun" w:eastAsia="SimSun" w:cs="SimSun"/>
                <w:sz w:val="24"/>
                <w:szCs w:val="24"/>
                <w:u w:val="none"/>
              </w:rPr>
            </w:pPr>
          </w:p>
          <w:p w14:paraId="62806A86">
            <w:pPr>
              <w:spacing w:after="0" w:line="240" w:lineRule="auto"/>
              <w:jc w:val="left"/>
              <w:rPr>
                <w:rFonts w:hint="eastAsia" w:ascii="SimSun" w:hAnsi="SimSun" w:eastAsia="SimSun" w:cs="SimSun"/>
                <w:sz w:val="24"/>
                <w:szCs w:val="24"/>
                <w:u w:val="none"/>
              </w:rPr>
            </w:pPr>
            <w:r>
              <w:rPr>
                <w:rFonts w:hint="eastAsia" w:ascii="SimSun" w:hAnsi="SimSun" w:eastAsia="SimSun" w:cs="SimSun"/>
                <w:sz w:val="24"/>
                <w:szCs w:val="24"/>
                <w:u w:val="none"/>
              </w:rPr>
              <w:t>133.50 min/day</w:t>
            </w:r>
          </w:p>
        </w:tc>
      </w:tr>
      <w:tr w14:paraId="087E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161B7D7F">
            <w:pPr>
              <w:spacing w:after="0" w:line="240" w:lineRule="auto"/>
              <w:rPr>
                <w:sz w:val="22"/>
                <w:szCs w:val="28"/>
              </w:rPr>
            </w:pPr>
            <w:r>
              <w:rPr>
                <w:sz w:val="22"/>
                <w:szCs w:val="28"/>
              </w:rPr>
              <w:t>Academic Activity</w:t>
            </w:r>
          </w:p>
        </w:tc>
        <w:tc>
          <w:tcPr>
            <w:tcW w:w="2664" w:type="dxa"/>
          </w:tcPr>
          <w:p w14:paraId="37AA3CBD">
            <w:pPr>
              <w:spacing w:after="0" w:line="240" w:lineRule="auto"/>
              <w:rPr>
                <w:b/>
                <w:bCs/>
                <w:sz w:val="22"/>
                <w:szCs w:val="28"/>
              </w:rPr>
            </w:pPr>
            <w:r>
              <w:rPr>
                <w:b/>
                <w:bCs/>
                <w:sz w:val="22"/>
                <w:szCs w:val="28"/>
              </w:rPr>
              <w:t>AAI</w:t>
            </w:r>
          </w:p>
        </w:tc>
        <w:tc>
          <w:tcPr>
            <w:tcW w:w="2664" w:type="dxa"/>
          </w:tcPr>
          <w:p w14:paraId="18E90311">
            <w:pPr>
              <w:spacing w:after="0" w:line="240" w:lineRule="auto"/>
              <w:rPr>
                <w:sz w:val="22"/>
                <w:szCs w:val="28"/>
              </w:rPr>
            </w:pPr>
            <w:r>
              <w:rPr>
                <w:b/>
                <w:bCs/>
                <w:sz w:val="22"/>
                <w:szCs w:val="28"/>
              </w:rPr>
              <w:t>AAI =</w:t>
            </w:r>
            <w:r>
              <w:rPr>
                <w:sz w:val="22"/>
                <w:szCs w:val="28"/>
              </w:rPr>
              <w:t xml:space="preserve"> Average(Study Time + Class Time per valid recorded day)</w:t>
            </w:r>
          </w:p>
        </w:tc>
        <w:tc>
          <w:tcPr>
            <w:tcW w:w="2664" w:type="dxa"/>
          </w:tcPr>
          <w:p w14:paraId="0082717D">
            <w:pPr>
              <w:spacing w:after="0" w:line="240" w:lineRule="auto"/>
              <w:jc w:val="left"/>
              <w:rPr>
                <w:rFonts w:hint="eastAsia" w:ascii="SimSun" w:hAnsi="SimSun" w:eastAsia="SimSun" w:cs="SimSun"/>
                <w:sz w:val="24"/>
                <w:szCs w:val="24"/>
                <w:u w:val="none"/>
              </w:rPr>
            </w:pPr>
          </w:p>
          <w:p w14:paraId="3E2765F0">
            <w:pPr>
              <w:spacing w:after="0" w:line="240" w:lineRule="auto"/>
              <w:jc w:val="left"/>
              <w:rPr>
                <w:rFonts w:hint="eastAsia" w:ascii="SimSun" w:hAnsi="SimSun" w:eastAsia="SimSun" w:cs="SimSun"/>
                <w:sz w:val="24"/>
                <w:szCs w:val="24"/>
                <w:u w:val="none"/>
              </w:rPr>
            </w:pPr>
            <w:r>
              <w:rPr>
                <w:rFonts w:hint="eastAsia" w:ascii="SimSun" w:hAnsi="SimSun" w:eastAsia="SimSun" w:cs="SimSun"/>
                <w:sz w:val="24"/>
                <w:szCs w:val="24"/>
                <w:u w:val="none"/>
              </w:rPr>
              <w:t>300.00 min/day</w:t>
            </w:r>
          </w:p>
        </w:tc>
      </w:tr>
      <w:tr w14:paraId="615E4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776642B0">
            <w:pPr>
              <w:spacing w:after="0" w:line="240" w:lineRule="auto"/>
              <w:rPr>
                <w:sz w:val="22"/>
                <w:szCs w:val="28"/>
              </w:rPr>
            </w:pPr>
            <w:r>
              <w:rPr>
                <w:sz w:val="22"/>
                <w:szCs w:val="28"/>
              </w:rPr>
              <w:t>Physical Activity</w:t>
            </w:r>
          </w:p>
        </w:tc>
        <w:tc>
          <w:tcPr>
            <w:tcW w:w="2664" w:type="dxa"/>
          </w:tcPr>
          <w:p w14:paraId="29194E3A">
            <w:pPr>
              <w:spacing w:after="0" w:line="240" w:lineRule="auto"/>
              <w:rPr>
                <w:b/>
                <w:bCs/>
                <w:sz w:val="22"/>
                <w:szCs w:val="28"/>
              </w:rPr>
            </w:pPr>
            <w:r>
              <w:rPr>
                <w:b/>
                <w:bCs/>
                <w:sz w:val="22"/>
                <w:szCs w:val="28"/>
              </w:rPr>
              <w:t>PhAI</w:t>
            </w:r>
          </w:p>
        </w:tc>
        <w:tc>
          <w:tcPr>
            <w:tcW w:w="2664" w:type="dxa"/>
          </w:tcPr>
          <w:p w14:paraId="4ADADD50">
            <w:pPr>
              <w:spacing w:after="0" w:line="240" w:lineRule="auto"/>
              <w:rPr>
                <w:sz w:val="22"/>
                <w:szCs w:val="28"/>
              </w:rPr>
            </w:pPr>
            <w:r>
              <w:rPr>
                <w:b/>
                <w:bCs/>
                <w:sz w:val="22"/>
                <w:szCs w:val="28"/>
              </w:rPr>
              <w:t>PhAI =</w:t>
            </w:r>
            <w:r>
              <w:rPr>
                <w:sz w:val="22"/>
                <w:szCs w:val="28"/>
              </w:rPr>
              <w:t xml:space="preserve"> Average(Fitness Time per valid recorded day)</w:t>
            </w:r>
          </w:p>
        </w:tc>
        <w:tc>
          <w:tcPr>
            <w:tcW w:w="2664" w:type="dxa"/>
          </w:tcPr>
          <w:p w14:paraId="61537D2B">
            <w:pPr>
              <w:spacing w:after="0" w:line="240" w:lineRule="auto"/>
              <w:jc w:val="left"/>
              <w:rPr>
                <w:rFonts w:hint="eastAsia" w:ascii="SimSun" w:hAnsi="SimSun" w:eastAsia="SimSun" w:cs="SimSun"/>
                <w:sz w:val="24"/>
                <w:szCs w:val="24"/>
                <w:u w:val="none"/>
              </w:rPr>
            </w:pPr>
          </w:p>
          <w:p w14:paraId="49692286">
            <w:pPr>
              <w:spacing w:after="0" w:line="240" w:lineRule="auto"/>
              <w:jc w:val="left"/>
              <w:rPr>
                <w:rFonts w:hint="eastAsia" w:ascii="SimSun" w:hAnsi="SimSun" w:eastAsia="SimSun" w:cs="SimSun"/>
                <w:sz w:val="24"/>
                <w:szCs w:val="24"/>
                <w:u w:val="none"/>
              </w:rPr>
            </w:pPr>
            <w:r>
              <w:rPr>
                <w:rFonts w:hint="eastAsia" w:ascii="SimSun" w:hAnsi="SimSun" w:eastAsia="SimSun" w:cs="SimSun"/>
                <w:sz w:val="24"/>
                <w:szCs w:val="24"/>
                <w:u w:val="none"/>
              </w:rPr>
              <w:t>30</w:t>
            </w:r>
            <w:r>
              <w:rPr>
                <w:rFonts w:hint="eastAsia" w:ascii="SimSun" w:hAnsi="SimSun" w:eastAsia="SimSun" w:cs="SimSun"/>
                <w:sz w:val="24"/>
                <w:szCs w:val="24"/>
                <w:u w:val="none"/>
                <w:lang w:val="en-US"/>
              </w:rPr>
              <w:t>.</w:t>
            </w:r>
            <w:r>
              <w:rPr>
                <w:rFonts w:hint="eastAsia" w:ascii="SimSun" w:hAnsi="SimSun" w:eastAsia="SimSun" w:cs="SimSun"/>
                <w:sz w:val="24"/>
                <w:szCs w:val="24"/>
                <w:u w:val="none"/>
              </w:rPr>
              <w:t>12 min/day</w:t>
            </w:r>
          </w:p>
        </w:tc>
      </w:tr>
      <w:tr w14:paraId="2A256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79E59E6A">
            <w:pPr>
              <w:spacing w:after="0" w:line="240" w:lineRule="auto"/>
              <w:rPr>
                <w:sz w:val="22"/>
                <w:szCs w:val="28"/>
              </w:rPr>
            </w:pPr>
            <w:r>
              <w:rPr>
                <w:sz w:val="22"/>
                <w:szCs w:val="28"/>
              </w:rPr>
              <w:t>Sleep &amp; Recovery</w:t>
            </w:r>
          </w:p>
        </w:tc>
        <w:tc>
          <w:tcPr>
            <w:tcW w:w="2664" w:type="dxa"/>
          </w:tcPr>
          <w:p w14:paraId="78FB4A35">
            <w:pPr>
              <w:spacing w:after="0" w:line="240" w:lineRule="auto"/>
              <w:rPr>
                <w:b/>
                <w:bCs/>
                <w:sz w:val="22"/>
                <w:szCs w:val="28"/>
              </w:rPr>
            </w:pPr>
            <w:r>
              <w:rPr>
                <w:b/>
                <w:bCs/>
                <w:sz w:val="22"/>
                <w:szCs w:val="28"/>
              </w:rPr>
              <w:t>SRI</w:t>
            </w:r>
          </w:p>
        </w:tc>
        <w:tc>
          <w:tcPr>
            <w:tcW w:w="2664" w:type="dxa"/>
          </w:tcPr>
          <w:p w14:paraId="5B5ABD47">
            <w:pPr>
              <w:spacing w:after="0" w:line="240" w:lineRule="auto"/>
              <w:rPr>
                <w:sz w:val="22"/>
                <w:szCs w:val="28"/>
              </w:rPr>
            </w:pPr>
            <w:r>
              <w:rPr>
                <w:b/>
                <w:bCs/>
                <w:sz w:val="22"/>
                <w:szCs w:val="28"/>
              </w:rPr>
              <w:t>SRI =</w:t>
            </w:r>
            <w:r>
              <w:rPr>
                <w:sz w:val="22"/>
                <w:szCs w:val="28"/>
              </w:rPr>
              <w:t xml:space="preserve"> Average(Sleep Time per valid recorded day)</w:t>
            </w:r>
          </w:p>
        </w:tc>
        <w:tc>
          <w:tcPr>
            <w:tcW w:w="2664" w:type="dxa"/>
          </w:tcPr>
          <w:p w14:paraId="27552D13">
            <w:pPr>
              <w:spacing w:after="0" w:line="240" w:lineRule="auto"/>
              <w:jc w:val="left"/>
              <w:rPr>
                <w:rFonts w:hint="eastAsia" w:ascii="SimSun" w:hAnsi="SimSun" w:eastAsia="SimSun" w:cs="SimSun"/>
                <w:sz w:val="24"/>
                <w:szCs w:val="24"/>
                <w:u w:val="none"/>
              </w:rPr>
            </w:pPr>
          </w:p>
          <w:p w14:paraId="431C2788">
            <w:pPr>
              <w:spacing w:after="0" w:line="240" w:lineRule="auto"/>
              <w:jc w:val="left"/>
              <w:rPr>
                <w:rFonts w:hint="eastAsia" w:ascii="SimSun" w:hAnsi="SimSun" w:eastAsia="SimSun" w:cs="SimSun"/>
                <w:sz w:val="24"/>
                <w:szCs w:val="24"/>
                <w:u w:val="none"/>
              </w:rPr>
            </w:pPr>
            <w:r>
              <w:rPr>
                <w:rFonts w:hint="eastAsia" w:ascii="SimSun" w:hAnsi="SimSun" w:eastAsia="SimSun" w:cs="SimSun"/>
                <w:sz w:val="24"/>
                <w:szCs w:val="24"/>
                <w:u w:val="none"/>
              </w:rPr>
              <w:t>444.75 min/day</w:t>
            </w:r>
          </w:p>
        </w:tc>
      </w:tr>
      <w:tr w14:paraId="0819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779F72C1">
            <w:pPr>
              <w:spacing w:after="0" w:line="240" w:lineRule="auto"/>
              <w:rPr>
                <w:sz w:val="22"/>
                <w:szCs w:val="28"/>
              </w:rPr>
            </w:pPr>
            <w:r>
              <w:rPr>
                <w:sz w:val="22"/>
                <w:szCs w:val="28"/>
              </w:rPr>
              <w:t>Activity Balance</w:t>
            </w:r>
          </w:p>
        </w:tc>
        <w:tc>
          <w:tcPr>
            <w:tcW w:w="2664" w:type="dxa"/>
          </w:tcPr>
          <w:p w14:paraId="3B024F33">
            <w:pPr>
              <w:spacing w:after="0" w:line="240" w:lineRule="auto"/>
              <w:rPr>
                <w:b/>
                <w:bCs/>
                <w:sz w:val="22"/>
                <w:szCs w:val="28"/>
              </w:rPr>
            </w:pPr>
            <w:r>
              <w:rPr>
                <w:b/>
                <w:bCs/>
                <w:sz w:val="22"/>
                <w:szCs w:val="28"/>
              </w:rPr>
              <w:t>ABI</w:t>
            </w:r>
          </w:p>
        </w:tc>
        <w:tc>
          <w:tcPr>
            <w:tcW w:w="2664" w:type="dxa"/>
          </w:tcPr>
          <w:p w14:paraId="62A51F62">
            <w:pPr>
              <w:spacing w:after="0" w:line="240" w:lineRule="auto"/>
              <w:rPr>
                <w:sz w:val="22"/>
                <w:szCs w:val="28"/>
              </w:rPr>
            </w:pPr>
            <w:r>
              <w:rPr>
                <w:b/>
                <w:bCs/>
                <w:sz w:val="22"/>
                <w:szCs w:val="28"/>
              </w:rPr>
              <w:t>ABI =</w:t>
            </w:r>
            <w:r>
              <w:rPr>
                <w:sz w:val="22"/>
                <w:szCs w:val="28"/>
              </w:rPr>
              <w:t xml:space="preserve"> Average(Free / Unaccounted Time per valid recorded day)</w:t>
            </w:r>
          </w:p>
        </w:tc>
        <w:tc>
          <w:tcPr>
            <w:tcW w:w="2664" w:type="dxa"/>
          </w:tcPr>
          <w:p w14:paraId="2CBF1CCF">
            <w:pPr>
              <w:spacing w:after="0" w:line="240" w:lineRule="auto"/>
              <w:jc w:val="left"/>
              <w:rPr>
                <w:rFonts w:hint="eastAsia" w:ascii="SimSun" w:hAnsi="SimSun" w:eastAsia="SimSun" w:cs="SimSun"/>
                <w:sz w:val="24"/>
                <w:szCs w:val="24"/>
                <w:u w:val="none"/>
              </w:rPr>
            </w:pPr>
          </w:p>
          <w:p w14:paraId="73B1D3DB">
            <w:pPr>
              <w:spacing w:after="0" w:line="240" w:lineRule="auto"/>
              <w:jc w:val="left"/>
              <w:rPr>
                <w:rFonts w:hint="eastAsia" w:ascii="SimSun" w:hAnsi="SimSun" w:eastAsia="SimSun" w:cs="SimSun"/>
                <w:sz w:val="24"/>
                <w:szCs w:val="24"/>
                <w:u w:val="none"/>
              </w:rPr>
            </w:pPr>
            <w:r>
              <w:rPr>
                <w:rFonts w:hint="eastAsia" w:ascii="SimSun" w:hAnsi="SimSun" w:eastAsia="SimSun" w:cs="SimSun"/>
                <w:sz w:val="24"/>
                <w:szCs w:val="24"/>
                <w:u w:val="none"/>
              </w:rPr>
              <w:t>417.38 min/day</w:t>
            </w:r>
          </w:p>
        </w:tc>
      </w:tr>
      <w:tr w14:paraId="50A7F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52E771D9">
            <w:pPr>
              <w:spacing w:after="0" w:line="240" w:lineRule="auto"/>
              <w:rPr>
                <w:sz w:val="22"/>
                <w:szCs w:val="28"/>
              </w:rPr>
            </w:pPr>
            <w:r>
              <w:rPr>
                <w:sz w:val="22"/>
                <w:szCs w:val="28"/>
              </w:rPr>
              <w:t>Time Utilization</w:t>
            </w:r>
          </w:p>
        </w:tc>
        <w:tc>
          <w:tcPr>
            <w:tcW w:w="2664" w:type="dxa"/>
          </w:tcPr>
          <w:p w14:paraId="140765C1">
            <w:pPr>
              <w:spacing w:after="0" w:line="240" w:lineRule="auto"/>
              <w:rPr>
                <w:b/>
                <w:bCs/>
                <w:sz w:val="22"/>
                <w:szCs w:val="28"/>
              </w:rPr>
            </w:pPr>
            <w:r>
              <w:rPr>
                <w:b/>
                <w:bCs/>
                <w:sz w:val="22"/>
                <w:szCs w:val="28"/>
              </w:rPr>
              <w:t>TUI</w:t>
            </w:r>
          </w:p>
        </w:tc>
        <w:tc>
          <w:tcPr>
            <w:tcW w:w="2664" w:type="dxa"/>
          </w:tcPr>
          <w:p w14:paraId="7AD7615F">
            <w:pPr>
              <w:spacing w:after="0" w:line="240" w:lineRule="auto"/>
              <w:rPr>
                <w:sz w:val="22"/>
                <w:szCs w:val="28"/>
              </w:rPr>
            </w:pPr>
            <w:r>
              <w:rPr>
                <w:b/>
                <w:bCs/>
                <w:sz w:val="22"/>
                <w:szCs w:val="28"/>
              </w:rPr>
              <w:t>TUI =</w:t>
            </w:r>
            <w:r>
              <w:rPr>
                <w:sz w:val="22"/>
                <w:szCs w:val="28"/>
              </w:rPr>
              <w:t xml:space="preserve"> Average(Total Tracked Time per valid recorded day)</w:t>
            </w:r>
          </w:p>
        </w:tc>
        <w:tc>
          <w:tcPr>
            <w:tcW w:w="2664" w:type="dxa"/>
          </w:tcPr>
          <w:p w14:paraId="3CBCE452">
            <w:pPr>
              <w:spacing w:after="0" w:line="240" w:lineRule="auto"/>
              <w:jc w:val="left"/>
              <w:rPr>
                <w:rFonts w:hint="eastAsia" w:ascii="SimSun" w:hAnsi="SimSun" w:eastAsia="SimSun" w:cs="SimSun"/>
                <w:sz w:val="24"/>
                <w:szCs w:val="24"/>
                <w:u w:val="none"/>
              </w:rPr>
            </w:pPr>
          </w:p>
          <w:p w14:paraId="33BF658F">
            <w:pPr>
              <w:spacing w:after="0" w:line="240" w:lineRule="auto"/>
              <w:jc w:val="left"/>
              <w:rPr>
                <w:rFonts w:hint="eastAsia" w:ascii="SimSun" w:hAnsi="SimSun" w:eastAsia="SimSun" w:cs="SimSun"/>
                <w:sz w:val="24"/>
                <w:szCs w:val="24"/>
                <w:u w:val="none"/>
              </w:rPr>
            </w:pPr>
            <w:r>
              <w:rPr>
                <w:rFonts w:hint="eastAsia" w:ascii="SimSun" w:hAnsi="SimSun" w:eastAsia="SimSun" w:cs="SimSun"/>
                <w:sz w:val="24"/>
                <w:szCs w:val="24"/>
                <w:u w:val="none"/>
              </w:rPr>
              <w:t>1022.62 min/day</w:t>
            </w:r>
          </w:p>
        </w:tc>
      </w:tr>
      <w:tr w14:paraId="187C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5698B3B6">
            <w:pPr>
              <w:spacing w:after="0" w:line="240" w:lineRule="auto"/>
              <w:rPr>
                <w:sz w:val="22"/>
                <w:szCs w:val="28"/>
              </w:rPr>
            </w:pPr>
            <w:r>
              <w:rPr>
                <w:sz w:val="22"/>
                <w:szCs w:val="28"/>
              </w:rPr>
              <w:t>Experience Index</w:t>
            </w:r>
          </w:p>
        </w:tc>
        <w:tc>
          <w:tcPr>
            <w:tcW w:w="2664" w:type="dxa"/>
          </w:tcPr>
          <w:p w14:paraId="3B33216A">
            <w:pPr>
              <w:spacing w:after="0" w:line="240" w:lineRule="auto"/>
              <w:rPr>
                <w:b/>
                <w:bCs/>
                <w:sz w:val="22"/>
                <w:szCs w:val="28"/>
              </w:rPr>
            </w:pPr>
            <w:r>
              <w:rPr>
                <w:b/>
                <w:bCs/>
                <w:sz w:val="22"/>
                <w:szCs w:val="28"/>
              </w:rPr>
              <w:t>EI</w:t>
            </w:r>
          </w:p>
        </w:tc>
        <w:tc>
          <w:tcPr>
            <w:tcW w:w="2664" w:type="dxa"/>
          </w:tcPr>
          <w:p w14:paraId="3395A03F">
            <w:pPr>
              <w:spacing w:after="0" w:line="240" w:lineRule="auto"/>
              <w:rPr>
                <w:sz w:val="22"/>
                <w:szCs w:val="28"/>
              </w:rPr>
            </w:pPr>
            <w:r>
              <w:rPr>
                <w:b/>
                <w:bCs/>
                <w:sz w:val="22"/>
                <w:szCs w:val="28"/>
              </w:rPr>
              <w:t>EI =</w:t>
            </w:r>
            <w:r>
              <w:rPr>
                <w:sz w:val="22"/>
                <w:szCs w:val="28"/>
              </w:rPr>
              <w:t xml:space="preserve"> Average of daily (Feeling Score + Satisfaction Score + Energy Score) / 3</w:t>
            </w:r>
          </w:p>
        </w:tc>
        <w:tc>
          <w:tcPr>
            <w:tcW w:w="2664" w:type="dxa"/>
          </w:tcPr>
          <w:p w14:paraId="2D67B88D">
            <w:pPr>
              <w:spacing w:after="0" w:line="240" w:lineRule="auto"/>
              <w:jc w:val="left"/>
              <w:rPr>
                <w:rFonts w:hint="eastAsia" w:ascii="SimSun" w:hAnsi="SimSun" w:eastAsia="SimSun" w:cs="SimSun"/>
                <w:sz w:val="24"/>
                <w:szCs w:val="24"/>
                <w:u w:val="none"/>
              </w:rPr>
            </w:pPr>
          </w:p>
          <w:p w14:paraId="0E316855">
            <w:pPr>
              <w:spacing w:after="0" w:line="240" w:lineRule="auto"/>
              <w:jc w:val="left"/>
              <w:rPr>
                <w:rFonts w:hint="eastAsia" w:ascii="SimSun" w:hAnsi="SimSun" w:eastAsia="SimSun" w:cs="SimSun"/>
                <w:sz w:val="24"/>
                <w:szCs w:val="24"/>
                <w:u w:val="none"/>
              </w:rPr>
            </w:pPr>
            <w:r>
              <w:rPr>
                <w:rFonts w:hint="eastAsia" w:ascii="SimSun" w:hAnsi="SimSun" w:eastAsia="SimSun" w:cs="SimSun"/>
                <w:sz w:val="24"/>
                <w:szCs w:val="24"/>
                <w:u w:val="none"/>
              </w:rPr>
              <w:t>3.48 / 5</w:t>
            </w:r>
          </w:p>
        </w:tc>
      </w:tr>
      <w:tr w14:paraId="7D6A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64" w:type="dxa"/>
          </w:tcPr>
          <w:p w14:paraId="70656E69">
            <w:pPr>
              <w:spacing w:after="0" w:line="240" w:lineRule="auto"/>
              <w:rPr>
                <w:sz w:val="22"/>
                <w:szCs w:val="28"/>
              </w:rPr>
            </w:pPr>
            <w:r>
              <w:rPr>
                <w:sz w:val="22"/>
                <w:szCs w:val="28"/>
              </w:rPr>
              <w:t>Data Continuity Index</w:t>
            </w:r>
          </w:p>
        </w:tc>
        <w:tc>
          <w:tcPr>
            <w:tcW w:w="2664" w:type="dxa"/>
          </w:tcPr>
          <w:p w14:paraId="7E499ABE">
            <w:pPr>
              <w:spacing w:after="0" w:line="240" w:lineRule="auto"/>
              <w:rPr>
                <w:b/>
                <w:bCs/>
                <w:sz w:val="22"/>
                <w:szCs w:val="28"/>
              </w:rPr>
            </w:pPr>
            <w:r>
              <w:rPr>
                <w:b/>
                <w:bCs/>
                <w:sz w:val="22"/>
                <w:szCs w:val="28"/>
              </w:rPr>
              <w:t>DCI</w:t>
            </w:r>
          </w:p>
        </w:tc>
        <w:tc>
          <w:tcPr>
            <w:tcW w:w="2664" w:type="dxa"/>
          </w:tcPr>
          <w:p w14:paraId="68C25ABD">
            <w:pPr>
              <w:spacing w:after="0" w:line="240" w:lineRule="auto"/>
              <w:rPr>
                <w:sz w:val="22"/>
                <w:szCs w:val="28"/>
              </w:rPr>
            </w:pPr>
            <w:r>
              <w:rPr>
                <w:b/>
                <w:bCs/>
                <w:sz w:val="22"/>
                <w:szCs w:val="28"/>
              </w:rPr>
              <w:t>DCI =</w:t>
            </w:r>
            <w:r>
              <w:rPr>
                <w:sz w:val="22"/>
                <w:szCs w:val="28"/>
              </w:rPr>
              <w:t xml:space="preserve"> (Valid Recorded Days / Expected Days) × 100</w:t>
            </w:r>
          </w:p>
        </w:tc>
        <w:tc>
          <w:tcPr>
            <w:tcW w:w="2664" w:type="dxa"/>
          </w:tcPr>
          <w:p w14:paraId="4F053F90">
            <w:pPr>
              <w:spacing w:after="0" w:line="240" w:lineRule="auto"/>
              <w:jc w:val="left"/>
              <w:rPr>
                <w:rFonts w:hint="eastAsia" w:ascii="SimSun" w:hAnsi="SimSun" w:eastAsia="SimSun" w:cs="SimSun"/>
                <w:sz w:val="24"/>
                <w:szCs w:val="24"/>
                <w:u w:val="none"/>
              </w:rPr>
            </w:pPr>
          </w:p>
          <w:p w14:paraId="031FFE46">
            <w:pPr>
              <w:spacing w:after="0" w:line="240" w:lineRule="auto"/>
              <w:jc w:val="left"/>
              <w:rPr>
                <w:rFonts w:hint="eastAsia" w:ascii="SimSun" w:hAnsi="SimSun" w:eastAsia="SimSun" w:cs="SimSun"/>
                <w:sz w:val="24"/>
                <w:szCs w:val="24"/>
                <w:u w:val="none"/>
              </w:rPr>
            </w:pPr>
            <w:r>
              <w:rPr>
                <w:rFonts w:hint="eastAsia" w:ascii="SimSun" w:hAnsi="SimSun" w:eastAsia="SimSun" w:cs="SimSun"/>
                <w:sz w:val="24"/>
                <w:szCs w:val="24"/>
                <w:u w:val="none"/>
              </w:rPr>
              <w:t>100.00 %</w:t>
            </w:r>
          </w:p>
        </w:tc>
      </w:tr>
    </w:tbl>
    <w:p w14:paraId="773E2104">
      <w:pPr>
        <w:jc w:val="both"/>
        <w:rPr>
          <w:sz w:val="36"/>
          <w:szCs w:val="44"/>
        </w:rPr>
      </w:pPr>
      <w:r>
        <w:rPr>
          <w:sz w:val="24"/>
          <w:szCs w:val="32"/>
        </w:rPr>
        <w:t>Formula references: All time values are taken directly from the activity record and averaged across valid recorded days. Feeling, Satisfaction and Energy are scored using the prescribed 5/4/3/2/1, 5/4/3/2/1 and 3/2/1 scales respectively. PAI uses the predefined weights shown above. DCI rewards complete and continuous recording from 13 August 2026.</w:t>
      </w:r>
    </w:p>
    <w:p w14:paraId="25858114">
      <w:pPr>
        <w:pStyle w:val="2"/>
      </w:pPr>
      <w:r>
        <w:t>3. Key Findings from My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5"/>
        <w:gridCol w:w="5666"/>
        <w:gridCol w:w="4521"/>
      </w:tblGrid>
      <w:tr w14:paraId="795B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75" w:type="dxa"/>
            <w:shd w:val="clear" w:color="auto" w:fill="D9EAF7"/>
            <w:vAlign w:val="center"/>
          </w:tcPr>
          <w:p w14:paraId="0DB5A207">
            <w:pPr>
              <w:spacing w:after="0" w:line="240" w:lineRule="auto"/>
              <w:rPr>
                <w:sz w:val="28"/>
                <w:szCs w:val="40"/>
              </w:rPr>
            </w:pPr>
            <w:r>
              <w:rPr>
                <w:b/>
                <w:sz w:val="28"/>
                <w:szCs w:val="40"/>
              </w:rPr>
              <w:t>No.</w:t>
            </w:r>
          </w:p>
        </w:tc>
        <w:tc>
          <w:tcPr>
            <w:tcW w:w="5670" w:type="dxa"/>
            <w:shd w:val="clear" w:color="auto" w:fill="D9EAF7"/>
            <w:vAlign w:val="center"/>
          </w:tcPr>
          <w:p w14:paraId="0C159E25">
            <w:pPr>
              <w:spacing w:after="0" w:line="240" w:lineRule="auto"/>
              <w:rPr>
                <w:sz w:val="28"/>
                <w:szCs w:val="40"/>
              </w:rPr>
            </w:pPr>
            <w:r>
              <w:rPr>
                <w:b/>
                <w:sz w:val="28"/>
                <w:szCs w:val="40"/>
              </w:rPr>
              <w:t>Correlation/Observation</w:t>
            </w:r>
          </w:p>
        </w:tc>
        <w:tc>
          <w:tcPr>
            <w:tcW w:w="4527" w:type="dxa"/>
            <w:shd w:val="clear" w:color="auto" w:fill="D9EAF7"/>
            <w:vAlign w:val="center"/>
          </w:tcPr>
          <w:p w14:paraId="34609C60">
            <w:pPr>
              <w:spacing w:after="0" w:line="240" w:lineRule="auto"/>
              <w:rPr>
                <w:sz w:val="28"/>
                <w:szCs w:val="40"/>
              </w:rPr>
            </w:pPr>
            <w:r>
              <w:rPr>
                <w:b/>
                <w:sz w:val="28"/>
                <w:szCs w:val="40"/>
              </w:rPr>
              <w:t>Evidence from my data</w:t>
            </w:r>
          </w:p>
        </w:tc>
      </w:tr>
      <w:tr w14:paraId="4767D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75" w:type="dxa"/>
            <w:vAlign w:val="center"/>
          </w:tcPr>
          <w:p w14:paraId="567160D9">
            <w:pPr>
              <w:spacing w:after="0" w:line="240" w:lineRule="auto"/>
              <w:rPr>
                <w:sz w:val="28"/>
                <w:szCs w:val="40"/>
              </w:rPr>
            </w:pPr>
            <w:r>
              <w:rPr>
                <w:sz w:val="28"/>
                <w:szCs w:val="40"/>
              </w:rPr>
              <w:t>1</w:t>
            </w:r>
          </w:p>
        </w:tc>
        <w:tc>
          <w:tcPr>
            <w:tcW w:w="5670" w:type="dxa"/>
            <w:vAlign w:val="center"/>
          </w:tcPr>
          <w:p w14:paraId="569D5526">
            <w:pPr>
              <w:spacing w:after="0" w:line="240" w:lineRule="auto"/>
              <w:rPr>
                <w:sz w:val="28"/>
                <w:szCs w:val="40"/>
              </w:rPr>
            </w:pPr>
            <w:r>
              <w:rPr>
                <w:sz w:val="28"/>
                <w:szCs w:val="40"/>
              </w:rPr>
              <w:t>Sleep ↔ Energy</w:t>
            </w:r>
          </w:p>
        </w:tc>
        <w:tc>
          <w:tcPr>
            <w:tcW w:w="4527" w:type="dxa"/>
            <w:vAlign w:val="center"/>
          </w:tcPr>
          <w:p w14:paraId="6CD8775B">
            <w:pPr>
              <w:spacing w:after="0" w:line="240" w:lineRule="auto"/>
              <w:jc w:val="center"/>
              <w:rPr>
                <w:sz w:val="24"/>
                <w:szCs w:val="24"/>
              </w:rPr>
            </w:pPr>
            <w:r>
              <w:rPr>
                <w:rFonts w:ascii="SimSun" w:hAnsi="SimSun" w:eastAsia="SimSun" w:cs="SimSun"/>
                <w:sz w:val="24"/>
                <w:szCs w:val="24"/>
              </w:rPr>
              <w:t>0.20</w:t>
            </w:r>
          </w:p>
        </w:tc>
      </w:tr>
      <w:tr w14:paraId="4313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75" w:type="dxa"/>
            <w:vAlign w:val="center"/>
          </w:tcPr>
          <w:p w14:paraId="7567D1DD">
            <w:pPr>
              <w:spacing w:after="0" w:line="240" w:lineRule="auto"/>
              <w:rPr>
                <w:sz w:val="28"/>
                <w:szCs w:val="40"/>
              </w:rPr>
            </w:pPr>
            <w:r>
              <w:rPr>
                <w:sz w:val="28"/>
                <w:szCs w:val="40"/>
              </w:rPr>
              <w:t>2</w:t>
            </w:r>
          </w:p>
        </w:tc>
        <w:tc>
          <w:tcPr>
            <w:tcW w:w="5670" w:type="dxa"/>
            <w:vAlign w:val="center"/>
          </w:tcPr>
          <w:p w14:paraId="2AEAEFB1">
            <w:pPr>
              <w:spacing w:after="0" w:line="240" w:lineRule="auto"/>
              <w:rPr>
                <w:sz w:val="28"/>
                <w:szCs w:val="40"/>
              </w:rPr>
            </w:pPr>
            <w:r>
              <w:rPr>
                <w:sz w:val="28"/>
                <w:szCs w:val="40"/>
              </w:rPr>
              <w:t>Study ↔ Satisfaction</w:t>
            </w:r>
          </w:p>
        </w:tc>
        <w:tc>
          <w:tcPr>
            <w:tcW w:w="4527" w:type="dxa"/>
            <w:vAlign w:val="center"/>
          </w:tcPr>
          <w:p w14:paraId="11FA1C11">
            <w:pPr>
              <w:spacing w:after="0" w:line="240" w:lineRule="auto"/>
              <w:jc w:val="center"/>
              <w:rPr>
                <w:sz w:val="24"/>
                <w:szCs w:val="24"/>
              </w:rPr>
            </w:pPr>
            <w:r>
              <w:rPr>
                <w:rFonts w:ascii="SimSun" w:hAnsi="SimSun" w:eastAsia="SimSun" w:cs="SimSun"/>
                <w:sz w:val="24"/>
                <w:szCs w:val="24"/>
              </w:rPr>
              <w:t>0.16</w:t>
            </w:r>
          </w:p>
        </w:tc>
      </w:tr>
      <w:tr w14:paraId="0AFB3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75" w:type="dxa"/>
            <w:vAlign w:val="center"/>
          </w:tcPr>
          <w:p w14:paraId="5A2CE1D0">
            <w:pPr>
              <w:spacing w:after="0" w:line="240" w:lineRule="auto"/>
              <w:rPr>
                <w:sz w:val="28"/>
                <w:szCs w:val="40"/>
              </w:rPr>
            </w:pPr>
            <w:r>
              <w:rPr>
                <w:sz w:val="28"/>
                <w:szCs w:val="40"/>
              </w:rPr>
              <w:t>3</w:t>
            </w:r>
          </w:p>
        </w:tc>
        <w:tc>
          <w:tcPr>
            <w:tcW w:w="5670" w:type="dxa"/>
            <w:vAlign w:val="center"/>
          </w:tcPr>
          <w:p w14:paraId="06DFDCDB">
            <w:pPr>
              <w:spacing w:after="0" w:line="240" w:lineRule="auto"/>
              <w:rPr>
                <w:sz w:val="28"/>
                <w:szCs w:val="40"/>
              </w:rPr>
            </w:pPr>
            <w:r>
              <w:rPr>
                <w:sz w:val="28"/>
                <w:szCs w:val="40"/>
              </w:rPr>
              <w:t>Coding ↔ Energy</w:t>
            </w:r>
          </w:p>
        </w:tc>
        <w:tc>
          <w:tcPr>
            <w:tcW w:w="4527" w:type="dxa"/>
            <w:vAlign w:val="center"/>
          </w:tcPr>
          <w:p w14:paraId="55286D70">
            <w:pPr>
              <w:spacing w:after="0" w:line="240" w:lineRule="auto"/>
              <w:jc w:val="center"/>
              <w:rPr>
                <w:sz w:val="24"/>
                <w:szCs w:val="24"/>
              </w:rPr>
            </w:pPr>
            <w:r>
              <w:rPr>
                <w:rFonts w:ascii="SimSun" w:hAnsi="SimSun" w:eastAsia="SimSun" w:cs="SimSun"/>
                <w:sz w:val="24"/>
                <w:szCs w:val="24"/>
              </w:rPr>
              <w:t>0.00</w:t>
            </w:r>
          </w:p>
        </w:tc>
      </w:tr>
      <w:tr w14:paraId="70C0A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75" w:type="dxa"/>
            <w:vAlign w:val="center"/>
          </w:tcPr>
          <w:p w14:paraId="638C1730">
            <w:pPr>
              <w:spacing w:after="0" w:line="240" w:lineRule="auto"/>
              <w:rPr>
                <w:sz w:val="28"/>
                <w:szCs w:val="40"/>
              </w:rPr>
            </w:pPr>
            <w:r>
              <w:rPr>
                <w:sz w:val="28"/>
                <w:szCs w:val="40"/>
              </w:rPr>
              <w:t>4</w:t>
            </w:r>
          </w:p>
        </w:tc>
        <w:tc>
          <w:tcPr>
            <w:tcW w:w="5670" w:type="dxa"/>
            <w:vAlign w:val="center"/>
          </w:tcPr>
          <w:p w14:paraId="10626F0C">
            <w:pPr>
              <w:spacing w:after="0" w:line="240" w:lineRule="auto"/>
              <w:rPr>
                <w:sz w:val="28"/>
                <w:szCs w:val="40"/>
              </w:rPr>
            </w:pPr>
            <w:r>
              <w:rPr>
                <w:rFonts w:hint="default" w:ascii="Calisto MT" w:hAnsi="Calisto MT" w:eastAsia="SimSun" w:cs="Calisto MT"/>
                <w:sz w:val="28"/>
                <w:szCs w:val="28"/>
              </w:rPr>
              <w:t>Feeling ↔ Satisfaction</w:t>
            </w:r>
          </w:p>
        </w:tc>
        <w:tc>
          <w:tcPr>
            <w:tcW w:w="4527" w:type="dxa"/>
            <w:vAlign w:val="center"/>
          </w:tcPr>
          <w:p w14:paraId="2B4AD456">
            <w:pPr>
              <w:spacing w:after="0" w:line="240" w:lineRule="auto"/>
              <w:jc w:val="center"/>
              <w:rPr>
                <w:sz w:val="28"/>
                <w:szCs w:val="40"/>
              </w:rPr>
            </w:pPr>
            <w:r>
              <w:rPr>
                <w:rFonts w:ascii="SimSun" w:hAnsi="SimSun" w:eastAsia="SimSun" w:cs="SimSun"/>
                <w:sz w:val="24"/>
                <w:szCs w:val="24"/>
              </w:rPr>
              <w:t>0.59</w:t>
            </w:r>
          </w:p>
        </w:tc>
      </w:tr>
      <w:tr w14:paraId="1E2DF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675" w:type="dxa"/>
            <w:vAlign w:val="center"/>
          </w:tcPr>
          <w:p w14:paraId="2A665AB6">
            <w:pPr>
              <w:spacing w:after="0" w:line="240" w:lineRule="auto"/>
              <w:rPr>
                <w:sz w:val="28"/>
                <w:szCs w:val="40"/>
              </w:rPr>
            </w:pPr>
            <w:r>
              <w:rPr>
                <w:sz w:val="28"/>
                <w:szCs w:val="40"/>
              </w:rPr>
              <w:t>5</w:t>
            </w:r>
          </w:p>
        </w:tc>
        <w:tc>
          <w:tcPr>
            <w:tcW w:w="5670" w:type="dxa"/>
            <w:vAlign w:val="center"/>
          </w:tcPr>
          <w:p w14:paraId="33B2CDE9">
            <w:pPr>
              <w:spacing w:after="0" w:line="240" w:lineRule="auto"/>
              <w:rPr>
                <w:sz w:val="28"/>
                <w:szCs w:val="40"/>
              </w:rPr>
            </w:pPr>
            <w:r>
              <w:rPr>
                <w:rFonts w:hint="default" w:ascii="Calisto MT" w:hAnsi="Calisto MT" w:eastAsia="SimSun" w:cs="Calisto MT"/>
                <w:sz w:val="28"/>
                <w:szCs w:val="28"/>
              </w:rPr>
              <w:t>F</w:t>
            </w:r>
            <w:r>
              <w:rPr>
                <w:rFonts w:hint="default" w:ascii="Calisto MT" w:hAnsi="Calisto MT" w:eastAsia="SimSun" w:cs="Calisto MT"/>
                <w:sz w:val="28"/>
                <w:szCs w:val="28"/>
                <w:lang w:val="en-US"/>
              </w:rPr>
              <w:t>eeling</w:t>
            </w:r>
            <w:r>
              <w:rPr>
                <w:rFonts w:hint="default" w:ascii="Calisto MT" w:hAnsi="Calisto MT" w:eastAsia="SimSun" w:cs="Calisto MT"/>
                <w:sz w:val="28"/>
                <w:szCs w:val="28"/>
              </w:rPr>
              <w:t xml:space="preserve"> ↔ Energy</w:t>
            </w:r>
          </w:p>
        </w:tc>
        <w:tc>
          <w:tcPr>
            <w:tcW w:w="4527" w:type="dxa"/>
            <w:vAlign w:val="center"/>
          </w:tcPr>
          <w:p w14:paraId="6D923CA8">
            <w:pPr>
              <w:spacing w:after="0" w:line="240" w:lineRule="auto"/>
              <w:jc w:val="center"/>
              <w:rPr>
                <w:sz w:val="28"/>
                <w:szCs w:val="40"/>
              </w:rPr>
            </w:pPr>
            <w:r>
              <w:rPr>
                <w:rFonts w:ascii="SimSun" w:hAnsi="SimSun" w:eastAsia="SimSun" w:cs="SimSun"/>
                <w:sz w:val="24"/>
                <w:szCs w:val="24"/>
              </w:rPr>
              <w:t>0.72</w:t>
            </w:r>
          </w:p>
        </w:tc>
      </w:tr>
    </w:tbl>
    <w:p w14:paraId="1300BCAA">
      <w:pPr>
        <w:pStyle w:val="2"/>
      </w:pPr>
      <w:r>
        <w:t>4. Findings About Myself (100–200 words)</w:t>
      </w:r>
    </w:p>
    <w:p w14:paraId="1E528DC4">
      <w:pPr>
        <w:jc w:val="both"/>
        <w:rPr>
          <w:sz w:val="24"/>
          <w:szCs w:val="32"/>
        </w:rPr>
      </w:pPr>
      <w:r>
        <w:rPr>
          <w:sz w:val="24"/>
          <w:szCs w:val="32"/>
        </w:rPr>
        <w:t>Write about what your activity data revealed about your habits, priorities, consistency, balance, academic/technical engagement, and the relationship between activities and your reported experience.</w:t>
      </w:r>
    </w:p>
    <w:p w14:paraId="5AE4B842">
      <w:pPr>
        <w:jc w:val="both"/>
        <w:rPr>
          <w:sz w:val="24"/>
          <w:szCs w:val="24"/>
          <w:u w:val="none"/>
        </w:rPr>
      </w:pPr>
      <w:r>
        <w:rPr>
          <w:rFonts w:ascii="SimSun" w:hAnsi="SimSun" w:eastAsia="SimSun" w:cs="SimSun"/>
          <w:sz w:val="24"/>
          <w:szCs w:val="24"/>
          <w:u w:val="none"/>
        </w:rPr>
        <w:t>From my activity data, I found that my daily routine has a mix of academic, technical, physical, and personal activities. During the recorded period, I spent an average of 444.75 minutes sleeping, 300 minutes on academic activities including study and classes, and 133.50 minutes on coding each day. My average fitness time was 30.12 minutes per day, while my free or unaccounted time was 417.38 minutes. My Experience Index was 3.48 out of 5, which represents my overall feeling, satisfaction, and energy levels during the recorded days. I also found some relationships between my activities and personal experience. Sleep and energy had a correlation of 0.20, while study and satisfaction had a correlation of 0.16. Coding and energy showed almost no linear relationship at 0.00. The strongest positive relationship in my additional analysis was between feeling and energy, with a correlation of 0.72. Overall, this project helped me understand my daily routine through actual recorded</w:t>
      </w:r>
      <w:r>
        <w:rPr>
          <w:rFonts w:hint="default" w:ascii="SimSun" w:hAnsi="SimSun" w:eastAsia="SimSun" w:cs="SimSun"/>
          <w:sz w:val="24"/>
          <w:szCs w:val="24"/>
          <w:u w:val="none"/>
          <w:lang w:val="en-US"/>
        </w:rPr>
        <w:t xml:space="preserve"> </w:t>
      </w:r>
      <w:r>
        <w:rPr>
          <w:rFonts w:ascii="SimSun" w:hAnsi="SimSun" w:eastAsia="SimSun" w:cs="SimSun"/>
          <w:sz w:val="24"/>
          <w:szCs w:val="24"/>
          <w:u w:val="none"/>
        </w:rPr>
        <w:t>data.</w:t>
      </w:r>
    </w:p>
    <w:p w14:paraId="137D97C4">
      <w:pPr>
        <w:pStyle w:val="2"/>
      </w:pPr>
      <w:r>
        <w:t>5. Areas and Ways to Improve My Lifestyle (100–200 words)</w:t>
      </w:r>
    </w:p>
    <w:p w14:paraId="5434013C">
      <w:pPr>
        <w:jc w:val="both"/>
        <w:rPr>
          <w:sz w:val="24"/>
          <w:szCs w:val="32"/>
        </w:rPr>
      </w:pPr>
      <w:r>
        <w:rPr>
          <w:sz w:val="24"/>
          <w:szCs w:val="32"/>
        </w:rPr>
        <w:t>Identify the areas you would like to improve and describe specific, realistic ways in which you intend to improve them based on the evidence from your data.</w:t>
      </w:r>
    </w:p>
    <w:p w14:paraId="761965B3">
      <w:pPr>
        <w:jc w:val="both"/>
      </w:pPr>
      <w:r>
        <w:rPr>
          <w:rFonts w:ascii="SimSun" w:hAnsi="SimSun" w:eastAsia="SimSun" w:cs="SimSun"/>
          <w:sz w:val="24"/>
          <w:szCs w:val="24"/>
        </w:rPr>
        <w:t>Based on my activity data, I identified a few areas where I can improve my daily routine. My average fitness time was 30.12 minutes per day, so I would like to make physical activity more regular by following a fixed exercise routine. I also recorded 417.38 minutes of free or unaccounted time per day, which is an area where I can improve my time management by planning my day and using some of this time for productive or personal activities. My average academic activity was 300 minutes per day, including study and classes, so I can improve my study routine by setting daily study goals and following a planned schedule. I spent an average of 133.50 minutes coding each day, and I would like to continue this practice while maintaining a proper balance with sleep, fitness, and other activities. My Experience Index was 3.48 out of 5, so I can focus on maintaining a better balance between academic work, coding, physical activity, rest, and personal time. I will continue recording my activities to track these improvements.</w:t>
      </w:r>
    </w:p>
    <w:p w14:paraId="475F7FA9">
      <w:pPr>
        <w:pStyle w:val="2"/>
      </w:pPr>
      <w:r>
        <w:t>6. Student Declaration</w:t>
      </w:r>
    </w:p>
    <w:p w14:paraId="35B14525">
      <w:pPr>
        <w:rPr>
          <w:sz w:val="24"/>
          <w:szCs w:val="32"/>
        </w:rPr>
      </w:pPr>
      <w:r>
        <w:rPr>
          <w:sz w:val="24"/>
          <w:szCs w:val="32"/>
        </w:rPr>
        <w:t>I confirm that the values entered in this report have been generated from my submitted activity data using my Python program and that the report represents my own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2"/>
        <w:gridCol w:w="3552"/>
        <w:gridCol w:w="3552"/>
      </w:tblGrid>
      <w:tr w14:paraId="3DE55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552" w:type="dxa"/>
            <w:shd w:val="clear" w:color="auto" w:fill="D9EAF7"/>
            <w:vAlign w:val="center"/>
          </w:tcPr>
          <w:p w14:paraId="6CB6729B">
            <w:pPr>
              <w:spacing w:after="0" w:line="240" w:lineRule="auto"/>
              <w:rPr>
                <w:sz w:val="24"/>
                <w:szCs w:val="32"/>
              </w:rPr>
            </w:pPr>
            <w:r>
              <w:rPr>
                <w:b/>
                <w:sz w:val="24"/>
                <w:szCs w:val="32"/>
              </w:rPr>
              <w:t>Student Name</w:t>
            </w:r>
          </w:p>
        </w:tc>
        <w:tc>
          <w:tcPr>
            <w:tcW w:w="3552" w:type="dxa"/>
            <w:shd w:val="clear" w:color="auto" w:fill="D9EAF7"/>
            <w:vAlign w:val="center"/>
          </w:tcPr>
          <w:p w14:paraId="2E57A02B">
            <w:pPr>
              <w:spacing w:after="0" w:line="240" w:lineRule="auto"/>
              <w:rPr>
                <w:sz w:val="24"/>
                <w:szCs w:val="32"/>
              </w:rPr>
            </w:pPr>
            <w:r>
              <w:rPr>
                <w:b/>
                <w:sz w:val="24"/>
                <w:szCs w:val="32"/>
              </w:rPr>
              <w:t>Signature</w:t>
            </w:r>
          </w:p>
        </w:tc>
        <w:tc>
          <w:tcPr>
            <w:tcW w:w="3552" w:type="dxa"/>
            <w:shd w:val="clear" w:color="auto" w:fill="D9EAF7"/>
            <w:vAlign w:val="center"/>
          </w:tcPr>
          <w:p w14:paraId="72A84ED6">
            <w:pPr>
              <w:spacing w:after="0" w:line="240" w:lineRule="auto"/>
              <w:rPr>
                <w:sz w:val="24"/>
                <w:szCs w:val="32"/>
              </w:rPr>
            </w:pPr>
            <w:r>
              <w:rPr>
                <w:b/>
                <w:sz w:val="24"/>
                <w:szCs w:val="32"/>
              </w:rPr>
              <w:t>Date</w:t>
            </w:r>
          </w:p>
        </w:tc>
      </w:tr>
      <w:tr w14:paraId="29CE4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3552" w:type="dxa"/>
            <w:vAlign w:val="center"/>
          </w:tcPr>
          <w:p w14:paraId="215F084B">
            <w:pPr>
              <w:spacing w:after="0" w:line="240" w:lineRule="auto"/>
              <w:jc w:val="center"/>
              <w:rPr>
                <w:rFonts w:hint="default"/>
                <w:sz w:val="24"/>
                <w:szCs w:val="32"/>
                <w:lang w:val="en-US"/>
              </w:rPr>
            </w:pPr>
            <w:r>
              <w:rPr>
                <w:rFonts w:hint="default"/>
                <w:sz w:val="24"/>
                <w:szCs w:val="32"/>
                <w:lang w:val="en-US"/>
              </w:rPr>
              <w:t>SAHIL KUMAR</w:t>
            </w:r>
          </w:p>
        </w:tc>
        <w:tc>
          <w:tcPr>
            <w:tcW w:w="3552" w:type="dxa"/>
            <w:vAlign w:val="center"/>
          </w:tcPr>
          <w:p w14:paraId="55CDD772">
            <w:pPr>
              <w:spacing w:after="0" w:line="240" w:lineRule="auto"/>
              <w:jc w:val="center"/>
              <w:rPr>
                <w:rFonts w:hint="default"/>
                <w:sz w:val="24"/>
                <w:szCs w:val="32"/>
                <w:lang w:val="en-US"/>
              </w:rPr>
            </w:pPr>
            <w:r>
              <w:rPr>
                <w:rFonts w:hint="default"/>
                <w:sz w:val="24"/>
                <w:szCs w:val="32"/>
                <w:lang w:val="en-US"/>
              </w:rPr>
              <w:t>sahilkumar</w:t>
            </w:r>
          </w:p>
        </w:tc>
        <w:tc>
          <w:tcPr>
            <w:tcW w:w="3552" w:type="dxa"/>
            <w:vAlign w:val="center"/>
          </w:tcPr>
          <w:p w14:paraId="54CF2514">
            <w:pPr>
              <w:spacing w:after="0" w:line="240" w:lineRule="auto"/>
              <w:jc w:val="center"/>
              <w:rPr>
                <w:sz w:val="24"/>
                <w:szCs w:val="32"/>
              </w:rPr>
            </w:pPr>
            <w:r>
              <w:rPr>
                <w:rFonts w:hint="default"/>
                <w:sz w:val="28"/>
                <w:szCs w:val="36"/>
                <w:lang w:val="en-US"/>
              </w:rPr>
              <w:t>02-10-2026</w:t>
            </w:r>
          </w:p>
        </w:tc>
      </w:tr>
    </w:tbl>
    <w:p w14:paraId="68ECABC4">
      <w:pPr>
        <w:jc w:val="center"/>
      </w:pPr>
    </w:p>
    <w:sectPr>
      <w:footerReference r:id="rId5" w:type="default"/>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listo MT">
    <w:panose1 w:val="02040603050505030304"/>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56FA2">
    <w:pPr>
      <w:pStyle w:val="18"/>
      <w:jc w:val="center"/>
    </w:pPr>
    <w:r>
      <w:rPr>
        <w:sz w:val="15"/>
      </w:rPr>
      <w:t>CAP776 • MY DATA, MY STORY • Minor Project #1 • Personal Activity Intelligence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13160"/>
    <w:rsid w:val="00326F90"/>
    <w:rsid w:val="0038573F"/>
    <w:rsid w:val="004403CD"/>
    <w:rsid w:val="005113C1"/>
    <w:rsid w:val="0071694F"/>
    <w:rsid w:val="008B7565"/>
    <w:rsid w:val="009406AE"/>
    <w:rsid w:val="00A50115"/>
    <w:rsid w:val="00A93983"/>
    <w:rsid w:val="00AA1D8D"/>
    <w:rsid w:val="00B47730"/>
    <w:rsid w:val="00B82014"/>
    <w:rsid w:val="00BC55B3"/>
    <w:rsid w:val="00CB0664"/>
    <w:rsid w:val="00DC7DFF"/>
    <w:rsid w:val="00DF6AF4"/>
    <w:rsid w:val="00E965C2"/>
    <w:rsid w:val="00FC693F"/>
    <w:rsid w:val="00FF5791"/>
    <w:rsid w:val="028F64C2"/>
    <w:rsid w:val="0DDB0848"/>
    <w:rsid w:val="0EF13C13"/>
    <w:rsid w:val="11BD75AA"/>
    <w:rsid w:val="379C734C"/>
    <w:rsid w:val="37BA0AFA"/>
    <w:rsid w:val="39822BC5"/>
    <w:rsid w:val="3B9A4359"/>
    <w:rsid w:val="3D9B4DA3"/>
    <w:rsid w:val="429C4E56"/>
    <w:rsid w:val="4F897F8C"/>
    <w:rsid w:val="53EF36C4"/>
    <w:rsid w:val="566D36D8"/>
    <w:rsid w:val="5BCB619F"/>
    <w:rsid w:val="637970C3"/>
    <w:rsid w:val="6CBD35F3"/>
    <w:rsid w:val="76361681"/>
    <w:rsid w:val="7CFF45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2"/>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450</Words>
  <Characters>4073</Characters>
  <Lines>32</Lines>
  <Paragraphs>9</Paragraphs>
  <TotalTime>727</TotalTime>
  <ScaleCrop>false</ScaleCrop>
  <LinksUpToDate>false</LinksUpToDate>
  <CharactersWithSpaces>4421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Sahil Kumar</cp:lastModifiedBy>
  <dcterms:modified xsi:type="dcterms:W3CDTF">2026-10-02T11:15:24Z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y fmtid="{D5CDD505-2E9C-101B-9397-08002B2CF9AE}" pid="3" name="KSOTemplateDocerSaveRecord">
    <vt:lpwstr>eyJoZGlkIjoiZjhhODZiZmY1NDIxZTBkY2YxNzA2YWNiZWU5MTcyYjUiLCJ1c2VySWQiOiI1NjcxNTQ5OTYwMDkifQ==</vt:lpwstr>
  </property>
  <property fmtid="{D5CDD505-2E9C-101B-9397-08002B2CF9AE}" pid="4" name="KSOProductBuildVer">
    <vt:lpwstr>1033-12.1.0.28485</vt:lpwstr>
  </property>
  <property fmtid="{D5CDD505-2E9C-101B-9397-08002B2CF9AE}" pid="5" name="ICV">
    <vt:lpwstr>C0432CDCCAD149F8A834E39064F1C65D_12</vt:lpwstr>
  </property>
</Properties>
</file>